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BE0C3">
      <w:pPr>
        <w:spacing w:before="480" w:after="480" w:line="288" w:lineRule="auto"/>
        <w:ind w:left="0"/>
      </w:pPr>
      <w:r>
        <w:rPr>
          <w:rFonts w:ascii="Arial" w:hAnsi="Arial" w:eastAsia="等线" w:cs="Arial"/>
          <w:b/>
          <w:sz w:val="52"/>
        </w:rPr>
        <w:t>调研原始数据</w:t>
      </w:r>
    </w:p>
    <w:p w14:paraId="47F1784A">
      <w:pPr>
        <w:spacing w:before="380" w:after="140" w:line="288" w:lineRule="auto"/>
        <w:ind w:left="0"/>
        <w:jc w:val="left"/>
        <w:outlineLvl w:val="0"/>
      </w:pPr>
      <w:bookmarkStart w:id="0" w:name="heading_0"/>
      <w:r>
        <w:rPr>
          <w:rFonts w:ascii="Arial" w:hAnsi="Arial" w:eastAsia="等线" w:cs="Arial"/>
          <w:b/>
          <w:sz w:val="36"/>
        </w:rPr>
        <w:t>访谈笔记</w:t>
      </w:r>
      <w:bookmarkEnd w:id="0"/>
    </w:p>
    <w:p w14:paraId="1CEF39B8">
      <w:pPr>
        <w:numPr>
          <w:ilvl w:val="0"/>
          <w:numId w:val="1"/>
        </w:numPr>
        <w:spacing w:before="120" w:after="120" w:line="288" w:lineRule="auto"/>
        <w:ind w:left="0"/>
        <w:jc w:val="left"/>
      </w:pPr>
      <w:r>
        <w:rPr>
          <w:rFonts w:ascii="Arial" w:hAnsi="Arial" w:eastAsia="等线" w:cs="Arial"/>
          <w:sz w:val="22"/>
        </w:rPr>
        <w:t>你在大学生活中有组队需求吗？如有，你可能需要怎样的组队需求，是参加比赛，做课程小组作业，约饭约球，找各种各样的“搭子”，还是其他一些什么需求？你目前在组队上最头疼的问题是什么？是找不到人，还是找到的人不靠谱？你认为有必要把各种不同类型的组队需求分类展示吗？还是说更享受随心浏览的感受？</w:t>
      </w:r>
    </w:p>
    <w:p w14:paraId="18D3C50F">
      <w:pPr>
        <w:spacing w:before="120" w:after="120" w:line="288" w:lineRule="auto"/>
        <w:ind w:left="0"/>
        <w:jc w:val="left"/>
      </w:pPr>
      <w:r>
        <w:rPr>
          <w:rFonts w:ascii="Arial" w:hAnsi="Arial" w:eastAsia="等线" w:cs="Arial"/>
          <w:sz w:val="22"/>
        </w:rPr>
        <w:t>答1：有。你说的这几种情况可能都有，毕竟我的社交需求比较旺盛。主要还是找不到人，我觉得是这样的，如果这个帖子埋没在所有帖子之中，很快就会被其他帖子顶下去，看到的人并不多。可能需要有一个单独的版块来展示这些信息。分类当然也是可以的，可以有个“全部”，再加上分类筛选功能，针对不同需求都能满足。</w:t>
      </w:r>
    </w:p>
    <w:p w14:paraId="2062DFEE">
      <w:pPr>
        <w:spacing w:before="120" w:after="120" w:line="288" w:lineRule="auto"/>
        <w:ind w:left="0"/>
        <w:jc w:val="left"/>
      </w:pPr>
      <w:r>
        <w:rPr>
          <w:rFonts w:ascii="Arial" w:hAnsi="Arial" w:eastAsia="等线" w:cs="Arial"/>
          <w:sz w:val="22"/>
        </w:rPr>
        <w:t>答2：有。主要是竞赛方面，因为参加竞赛的人通常比较少，同时相互之间的联系比较分散，因此通常比较难以联系到参加相同竞赛的同学。组队上最头痛的问题除了难以联系外就是对对方的了解不多，可能在能力上存在互补或者能力不足的情况，因此需要对用户有能力标签（最好有一定的认证过程）并进行分类展示，从而匹配更合适的队友</w:t>
      </w:r>
    </w:p>
    <w:p w14:paraId="7DA1907F">
      <w:pPr>
        <w:spacing w:before="120" w:after="120" w:line="288" w:lineRule="auto"/>
        <w:ind w:left="0"/>
        <w:jc w:val="left"/>
      </w:pPr>
      <w:r>
        <w:rPr>
          <w:rFonts w:ascii="Arial" w:hAnsi="Arial" w:eastAsia="等线" w:cs="Arial"/>
          <w:sz w:val="22"/>
        </w:rPr>
        <w:t>答3：有。主要是课程小组作业。最主要问题是找不到人。展示方面可以有一个主页显示所有“组队”页面，然后再细分tag为课程展示、打比赛等类别。</w:t>
      </w:r>
    </w:p>
    <w:p w14:paraId="0F711262">
      <w:pPr>
        <w:spacing w:before="120" w:after="120" w:line="288" w:lineRule="auto"/>
        <w:ind w:left="0"/>
        <w:jc w:val="left"/>
      </w:pPr>
      <w:r>
        <w:rPr>
          <w:rFonts w:ascii="Arial" w:hAnsi="Arial" w:eastAsia="等线" w:cs="Arial"/>
          <w:sz w:val="22"/>
        </w:rPr>
        <w:t>答4：有。主要是做课程小组作业、找各种搭子（如饭搭子、学习搭子、麻将搭子、牌搭子等）。在组队上最头疼的问题主要是找到的人很陌生，相互之间不了解、不知道能否信任，或者说面对很多可选择的人，由于缺少信息很难筛选。我觉得有分类是很有必要的，可以节约很多筛选信息的时间。当然我觉得随心浏览也需要保留，不然有可能会存在一些冷门的类别因为浏览的人数少导致很难组队。</w:t>
      </w:r>
    </w:p>
    <w:p w14:paraId="2DF7AB4E">
      <w:pPr>
        <w:spacing w:before="120" w:after="120" w:line="288" w:lineRule="auto"/>
        <w:ind w:left="0"/>
        <w:jc w:val="left"/>
      </w:pPr>
    </w:p>
    <w:p w14:paraId="5B7A7099">
      <w:pPr>
        <w:numPr>
          <w:ilvl w:val="0"/>
          <w:numId w:val="2"/>
        </w:numPr>
        <w:spacing w:before="120" w:after="120" w:line="288" w:lineRule="auto"/>
        <w:ind w:left="0"/>
        <w:jc w:val="left"/>
      </w:pPr>
      <w:r>
        <w:rPr>
          <w:rFonts w:ascii="Arial" w:hAnsi="Arial" w:eastAsia="等线" w:cs="Arial"/>
          <w:sz w:val="22"/>
        </w:rPr>
        <w:t>校园里有很多“只有本校人才知道”的小道消息（如：某老师给分好不好、教务处怎么盖章、哪家食堂出了新品），当你遇到这类疑惑时，你是怎么获取信息的？</w:t>
      </w:r>
    </w:p>
    <w:p w14:paraId="4FFE5945">
      <w:pPr>
        <w:spacing w:before="120" w:after="120" w:line="288" w:lineRule="auto"/>
        <w:ind w:left="0"/>
        <w:jc w:val="left"/>
      </w:pPr>
      <w:r>
        <w:rPr>
          <w:rFonts w:ascii="Arial" w:hAnsi="Arial" w:eastAsia="等线" w:cs="Arial"/>
          <w:sz w:val="22"/>
        </w:rPr>
        <w:t>答1：水群，问现有的校园集市，但是并不能得到回应。同样的我认为是看到的人不够多，导致就算有同学知道也因为没看到这个帖子导致不能回答你。</w:t>
      </w:r>
    </w:p>
    <w:p w14:paraId="3A52FCF7">
      <w:pPr>
        <w:spacing w:before="120" w:after="120" w:line="288" w:lineRule="auto"/>
        <w:ind w:left="0"/>
        <w:jc w:val="left"/>
      </w:pPr>
      <w:r>
        <w:rPr>
          <w:rFonts w:ascii="Arial" w:hAnsi="Arial" w:eastAsia="等线" w:cs="Arial"/>
          <w:sz w:val="22"/>
        </w:rPr>
        <w:t>答2：一般是通过查看qq群聊消息来获得的，比如搜索历史消息记录或者查看qq群文件等，但是有时候也面临消息人为不规则分类导致很难找到符合自己当下需求的小道消息等，也存在某些消息没有人主动发送导致无法获取的情况</w:t>
      </w:r>
    </w:p>
    <w:p w14:paraId="0D704EC8">
      <w:pPr>
        <w:spacing w:before="120" w:after="120" w:line="288" w:lineRule="auto"/>
        <w:ind w:left="0"/>
        <w:jc w:val="left"/>
      </w:pPr>
      <w:r>
        <w:rPr>
          <w:rFonts w:ascii="Arial" w:hAnsi="Arial" w:eastAsia="等线" w:cs="Arial"/>
          <w:sz w:val="22"/>
        </w:rPr>
        <w:t>答3：主要都是被动从群聊、校园集市、小红书上获取，但也已经能满足大部分场景，主动在上述平台上求取较少</w:t>
      </w:r>
    </w:p>
    <w:p w14:paraId="6B81EA2A">
      <w:pPr>
        <w:spacing w:before="120" w:after="120" w:line="288" w:lineRule="auto"/>
        <w:ind w:left="0"/>
        <w:jc w:val="left"/>
      </w:pPr>
      <w:r>
        <w:rPr>
          <w:rFonts w:ascii="Arial" w:hAnsi="Arial" w:eastAsia="等线" w:cs="Arial"/>
          <w:sz w:val="22"/>
        </w:rPr>
        <w:t>答4：主要是通过水学校里的民间群聊获取信息（如转专业群、书院/学院民间群、南哪咨询群），也有时是通过小红书个性化推送获取消息。但是小红书在精准度以及信息量上不如QQ群聊。</w:t>
      </w:r>
    </w:p>
    <w:p w14:paraId="23EF2AA8">
      <w:pPr>
        <w:numPr>
          <w:ilvl w:val="0"/>
          <w:numId w:val="3"/>
        </w:numPr>
        <w:spacing w:before="120" w:after="120" w:line="288" w:lineRule="auto"/>
        <w:ind w:left="0"/>
        <w:jc w:val="left"/>
      </w:pPr>
      <w:r>
        <w:rPr>
          <w:rFonts w:ascii="Arial" w:hAnsi="Arial" w:eastAsia="等线" w:cs="Arial"/>
          <w:sz w:val="22"/>
        </w:rPr>
        <w:t>你在闲置物品上是如何处理的，直接扔掉还是尝试出掉回血？你是否认为需要有一个专门的校园闲置交易平台，还是说现有平台（如著名平台闲鱼）已经能满足你的需求？</w:t>
      </w:r>
    </w:p>
    <w:p w14:paraId="0CA451FA">
      <w:pPr>
        <w:spacing w:before="120" w:after="120" w:line="288" w:lineRule="auto"/>
        <w:ind w:left="0"/>
        <w:jc w:val="left"/>
      </w:pPr>
      <w:r>
        <w:rPr>
          <w:rFonts w:ascii="Arial" w:hAnsi="Arial" w:eastAsia="等线" w:cs="Arial"/>
          <w:sz w:val="22"/>
        </w:rPr>
        <w:t>答1：一般是扔掉了，主要是觉得麻烦啊。但是有些东西我觉得丢了真的很可惜，比如说二手书。我明确知道我的学弟学妹需要用这个，但是也没有出掉的渠道。所以我觉得可以有这个功能，尤其是针对二手书这种针对性强的甚至可以单独拎出来。</w:t>
      </w:r>
    </w:p>
    <w:p w14:paraId="591400C0">
      <w:pPr>
        <w:spacing w:before="120" w:after="120" w:line="288" w:lineRule="auto"/>
        <w:ind w:left="0"/>
        <w:jc w:val="left"/>
      </w:pPr>
      <w:r>
        <w:rPr>
          <w:rFonts w:ascii="Arial" w:hAnsi="Arial" w:eastAsia="等线" w:cs="Arial"/>
          <w:sz w:val="22"/>
        </w:rPr>
        <w:t>答2：我一般直接扔掉闲置物品，如果物品还有用（比如书籍等）我可能会顺手放到书籍回收等相关回收处。这种校园闲置交易平台对我来说还是有必要的，因为线下交易比较快捷，同时不会担心有跑单等情况，一般我会选择在上面买一些书籍等</w:t>
      </w:r>
    </w:p>
    <w:p w14:paraId="6406E830">
      <w:pPr>
        <w:spacing w:before="120" w:after="120" w:line="288" w:lineRule="auto"/>
        <w:ind w:left="0"/>
        <w:jc w:val="left"/>
      </w:pPr>
      <w:r>
        <w:rPr>
          <w:rFonts w:ascii="Arial" w:hAnsi="Arial" w:eastAsia="等线" w:cs="Arial"/>
          <w:sz w:val="22"/>
        </w:rPr>
        <w:t>答3：从卖家角度看，首先看物品价格。贵的考虑卖了回点血，便宜的倾向于丢掉。而针对二手书来说，我会留着等到有捐书活动的时候再一次性都捐出去。不放二手平台上卖主要是因为懒，相比于一本一本由他人选购，更倾向于把所有书一次性解决掉。（不捐也可以选择全部赠送）</w:t>
      </w:r>
    </w:p>
    <w:p w14:paraId="0E236C4B">
      <w:pPr>
        <w:spacing w:before="120" w:after="120" w:line="288" w:lineRule="auto"/>
        <w:ind w:left="0"/>
        <w:jc w:val="left"/>
      </w:pPr>
      <w:r>
        <w:rPr>
          <w:rFonts w:ascii="Arial" w:hAnsi="Arial" w:eastAsia="等线" w:cs="Arial"/>
          <w:sz w:val="22"/>
        </w:rPr>
        <w:t>从买家角度看，我认为需要一个校园交易平台，相比于现有平台，一是距离近收获更快，二是也因为距离近可线下验货，三是“熟人”间可以说是“实名制”了（开盒容易），交易也更有保障一些</w:t>
      </w:r>
    </w:p>
    <w:p w14:paraId="5EB02968">
      <w:pPr>
        <w:spacing w:before="120" w:after="120" w:line="288" w:lineRule="auto"/>
        <w:ind w:left="0"/>
        <w:jc w:val="left"/>
      </w:pPr>
      <w:r>
        <w:rPr>
          <w:rFonts w:ascii="Arial" w:hAnsi="Arial" w:eastAsia="等线" w:cs="Arial"/>
          <w:sz w:val="22"/>
        </w:rPr>
        <w:t>答4：我的闲置物品大部分是直接扔掉，不太想用闲鱼出掉，主要是完全陌生的人之间比较麻烦，而且存在不信任感。不过如果有专门的校园闲置交易平台的话，我还是很乐意出掉闲置物品。校园交易平台打破了空间地理上的隔阂，省去了打包、邮寄的麻烦，只需要约个碰头地点交易就可以。</w:t>
      </w:r>
    </w:p>
    <w:p w14:paraId="2FCA2C9A">
      <w:pPr>
        <w:numPr>
          <w:ilvl w:val="0"/>
          <w:numId w:val="4"/>
        </w:numPr>
        <w:spacing w:before="120" w:after="120" w:line="288" w:lineRule="auto"/>
        <w:ind w:left="0"/>
        <w:jc w:val="left"/>
      </w:pPr>
      <w:r>
        <w:rPr>
          <w:rFonts w:ascii="Arial" w:hAnsi="Arial" w:eastAsia="等线" w:cs="Arial"/>
          <w:sz w:val="22"/>
        </w:rPr>
        <w:t>你丢过东西或者捡到过东西吗？现有情况下它大概能物归原主吗？你认为需要一个专门发布捡到什么了/丢了什么了的平台吗？在失物招领时，你愿意直接公布联系方式，还是希望通过平台中转？如果有人‘冒领’，你觉得平台应该怎么介入？</w:t>
      </w:r>
    </w:p>
    <w:p w14:paraId="78D59439">
      <w:pPr>
        <w:spacing w:before="120" w:after="120" w:line="288" w:lineRule="auto"/>
        <w:ind w:left="0"/>
        <w:jc w:val="left"/>
      </w:pPr>
      <w:r>
        <w:rPr>
          <w:rFonts w:ascii="Arial" w:hAnsi="Arial" w:eastAsia="等线" w:cs="Arial"/>
          <w:sz w:val="22"/>
        </w:rPr>
        <w:t>答1：并没有。我也不知道能不能物归原主，但是好在我还是看到有很多物归原主的故事。我觉得还是需要的，这样针对性很强啊，尤其是如果这个平台参与的人足够多的话，效果应该是很不错的。其实我觉得没必要，直接发个帖子说看到了xxx的东西在xxx地方，记得来拿/我丢了个xxx在xxx，有没有好心人看到呀。如果有必要的话，私信一下即可，没必要公布联系方式。别枝惊鹊</w:t>
      </w:r>
    </w:p>
    <w:p w14:paraId="4C8BE238">
      <w:pPr>
        <w:spacing w:before="120" w:after="120" w:line="288" w:lineRule="auto"/>
        <w:ind w:left="0"/>
        <w:jc w:val="left"/>
      </w:pPr>
      <w:r>
        <w:rPr>
          <w:rFonts w:ascii="Arial" w:hAnsi="Arial" w:eastAsia="等线" w:cs="Arial"/>
          <w:sz w:val="22"/>
        </w:rPr>
        <w:t>答2：我经常丢失校园卡，一般情况下还是能通过上面的信息找到失主，但是其他物品的话可能会很难找到失主，因为没有明显的信息来提供线索。我觉得还是很有必要的，因为存在很多小物件但是价值不小的情况，比如平板手写笔等，这些容易丢的东西正是需要一个平台来统一进行失物招领的对象。在失物招领时，我希望通过平台来中转，因为我本身比较不愿意和陌生人进行面对面的沟通。冒领的话，我觉得平台应该主动标记这种人并拉入黑名单中，禁止再次访问这种平台</w:t>
      </w:r>
    </w:p>
    <w:p w14:paraId="144DA775">
      <w:pPr>
        <w:spacing w:before="120" w:after="120" w:line="288" w:lineRule="auto"/>
        <w:ind w:left="0"/>
        <w:jc w:val="left"/>
      </w:pPr>
      <w:r>
        <w:rPr>
          <w:rFonts w:ascii="Arial" w:hAnsi="Arial" w:eastAsia="等线" w:cs="Arial"/>
          <w:sz w:val="22"/>
        </w:rPr>
        <w:t>答3：丢过东西，但没找回来。捡过东西，但倾向于直接交到所在物业，而不是在平台上发帖，原因是更方便，把失物转交后就和自己撇开关系了。从现有平台上看能物归原主还是比较多的，有一个这样的平台也有益处。招领方可自行选择要不要放联系方式，而领物方规定要提供联系方式吧，万一有“冒领”还可以追责。</w:t>
      </w:r>
    </w:p>
    <w:p w14:paraId="7F2A0B1B">
      <w:pPr>
        <w:spacing w:before="120" w:after="120" w:line="288" w:lineRule="auto"/>
        <w:ind w:left="0"/>
        <w:jc w:val="left"/>
      </w:pPr>
      <w:r>
        <w:rPr>
          <w:rFonts w:ascii="Arial" w:hAnsi="Arial" w:eastAsia="等线" w:cs="Arial"/>
          <w:sz w:val="22"/>
        </w:rPr>
        <w:t>答4：丢过东西。现有情况下（即大家通过QQ互助群交流），如果有同学主动发现别人丢失的物品，并发在群里，大概率是可以物归原主的。除此之外好像物归原主有一定难度，因此我觉得需要一个失物招领平台。这两种方式都可以，我个人更倾向于直接公布联系方式，因为这样或许可以顺便认识认识对方。大学中认识人的机会更少，我觉得增加一个认识人的途径是好的，万一转角遇到爱了呢😉（</w:t>
      </w:r>
    </w:p>
    <w:p w14:paraId="49BA5456">
      <w:pPr>
        <w:numPr>
          <w:ilvl w:val="0"/>
          <w:numId w:val="5"/>
        </w:numPr>
        <w:spacing w:before="120" w:after="120" w:line="288" w:lineRule="auto"/>
        <w:ind w:left="0"/>
        <w:jc w:val="left"/>
      </w:pPr>
      <w:r>
        <w:rPr>
          <w:rFonts w:ascii="Arial" w:hAnsi="Arial" w:eastAsia="等线" w:cs="Arial"/>
          <w:sz w:val="22"/>
        </w:rPr>
        <w:t>你在进行校园互助（尤其是涉及金钱或贵重物品）时，最担心发生什么问题？你希望平台如何保障你的权益？你认为一个人的“信用分”应该由哪些因素组成？（例如：实名认证、历史好评率、任务完成率等）你觉得平台展示对方的哪些信息（如：专业、年级、实名认证、过往好评）能让你放心？</w:t>
      </w:r>
    </w:p>
    <w:p w14:paraId="2B790078">
      <w:pPr>
        <w:spacing w:before="120" w:after="120" w:line="288" w:lineRule="auto"/>
        <w:ind w:left="0"/>
        <w:jc w:val="left"/>
      </w:pPr>
      <w:r>
        <w:rPr>
          <w:rFonts w:ascii="Arial" w:hAnsi="Arial" w:eastAsia="等线" w:cs="Arial"/>
          <w:sz w:val="22"/>
        </w:rPr>
        <w:t>答1：拿钱跑路？或者拿了我的东西跑路？我觉得也很难保障说实话。这是一个大平台才能做到的事情我觉得。实名信息最好都要展示，我觉得我好很多。</w:t>
      </w:r>
    </w:p>
    <w:p w14:paraId="48880E33">
      <w:pPr>
        <w:spacing w:before="120" w:after="120" w:line="288" w:lineRule="auto"/>
        <w:ind w:left="0"/>
        <w:jc w:val="left"/>
      </w:pPr>
      <w:r>
        <w:rPr>
          <w:rFonts w:ascii="Arial" w:hAnsi="Arial" w:eastAsia="等线" w:cs="Arial"/>
          <w:sz w:val="22"/>
        </w:rPr>
        <w:t>答2：校园互助，特别是金钱相关的部分，最担心对方卷钱跑路，因此我希望平台在进行校园互助时需要进行个人信息登记，以便在上述情况出现时能够及时问责，同时平台也要为相关物品信息进行登记，作为在上述情况发生时为受害者进行证明；信用分应该包含个人信息完整度（包含实名认证和其他相关信息，如学号等）、他人评价、过往相关经验等部分；平台展示信息应该包含专业、年级和实名认证信息、学号等，只有公开这些信息才能保证在上述情况发生时及时问责</w:t>
      </w:r>
    </w:p>
    <w:p w14:paraId="16D13C78">
      <w:pPr>
        <w:spacing w:before="120" w:after="120" w:line="288" w:lineRule="auto"/>
        <w:ind w:left="0"/>
        <w:jc w:val="left"/>
      </w:pPr>
      <w:r>
        <w:rPr>
          <w:rFonts w:ascii="Arial" w:hAnsi="Arial" w:eastAsia="等线" w:cs="Arial"/>
          <w:sz w:val="22"/>
        </w:rPr>
        <w:t>答3：互助嘛，有两方，我最担心是接单者不靠谱（如接了单后不办事）和求助者不打钱。作为求助方，我希望可以看到接单方的已完成接单数量、接单历史评价（比如几颗星），然后也可以有多个接单方接单，我选其中一个来完成，而如果涉及金钱交易且经平台中转，一定要我确定接单方完成后手动确认才能放款。而作为接单方，我也希望可以看到求助方的求助数和历史求助评价。</w:t>
      </w:r>
    </w:p>
    <w:p w14:paraId="73FD81D7">
      <w:pPr>
        <w:spacing w:before="120" w:after="120" w:line="288" w:lineRule="auto"/>
        <w:ind w:left="0"/>
        <w:jc w:val="left"/>
      </w:pPr>
      <w:r>
        <w:rPr>
          <w:rFonts w:ascii="Arial" w:hAnsi="Arial" w:eastAsia="等线" w:cs="Arial"/>
          <w:sz w:val="22"/>
        </w:rPr>
        <w:t>答4：我最担心别人拿钱不办事或者办不好。我希望平台在金钱交易时能够跟淘宝那样，平台中转，用户确定没问题了再把钱打给对方。可以不需要实名认证，但一定要有好评率、完成率这些。展示专业、年级、过往好评吧，过往好评是必须的，年级可以让我大概确定对面的“成熟度”，专业可以大概让我知道对面的“技术栈”，我觉得这些都会让我更安心。其实最主要的是可以满足我的好奇心（）</w:t>
      </w:r>
    </w:p>
    <w:p w14:paraId="6C1586D4">
      <w:pPr>
        <w:numPr>
          <w:ilvl w:val="0"/>
          <w:numId w:val="6"/>
        </w:numPr>
        <w:spacing w:before="120" w:after="120" w:line="288" w:lineRule="auto"/>
        <w:ind w:left="0"/>
        <w:jc w:val="left"/>
      </w:pPr>
      <w:r>
        <w:rPr>
          <w:rFonts w:ascii="Arial" w:hAnsi="Arial" w:eastAsia="等线" w:cs="Arial"/>
          <w:sz w:val="22"/>
        </w:rPr>
        <w:t>你希望有个拉黑功能吗，一键屏蔽和某人相关的所有内容？</w:t>
      </w:r>
    </w:p>
    <w:p w14:paraId="76106B54">
      <w:pPr>
        <w:spacing w:before="120" w:after="120" w:line="288" w:lineRule="auto"/>
        <w:ind w:left="0"/>
        <w:jc w:val="left"/>
      </w:pPr>
      <w:r>
        <w:rPr>
          <w:rFonts w:ascii="Arial" w:hAnsi="Arial" w:eastAsia="等线" w:cs="Arial"/>
          <w:sz w:val="22"/>
        </w:rPr>
        <w:t>答1：非常合理，这个功能在互联网上还挺火的。</w:t>
      </w:r>
    </w:p>
    <w:p w14:paraId="37ECAA90">
      <w:pPr>
        <w:spacing w:before="120" w:after="120" w:line="288" w:lineRule="auto"/>
        <w:ind w:left="0"/>
        <w:jc w:val="left"/>
      </w:pPr>
      <w:r>
        <w:rPr>
          <w:rFonts w:ascii="Arial" w:hAnsi="Arial" w:eastAsia="等线" w:cs="Arial"/>
          <w:sz w:val="22"/>
        </w:rPr>
        <w:t>答2：合理，因为某些人喜欢装杯的，如果一直让我看到这些信息，不仅会破坏我的心情，还会增加我对浏览帖子的厌恶程度</w:t>
      </w:r>
    </w:p>
    <w:p w14:paraId="5C945B17">
      <w:pPr>
        <w:spacing w:before="120" w:after="120" w:line="288" w:lineRule="auto"/>
        <w:ind w:left="0"/>
        <w:jc w:val="left"/>
      </w:pPr>
      <w:r>
        <w:rPr>
          <w:rFonts w:ascii="Arial" w:hAnsi="Arial" w:eastAsia="等线" w:cs="Arial"/>
          <w:sz w:val="22"/>
        </w:rPr>
        <w:t>答3：合理</w:t>
      </w:r>
    </w:p>
    <w:p w14:paraId="1C0E4339">
      <w:pPr>
        <w:spacing w:before="120" w:after="120" w:line="288" w:lineRule="auto"/>
        <w:ind w:left="0"/>
        <w:jc w:val="left"/>
      </w:pPr>
      <w:r>
        <w:rPr>
          <w:rFonts w:ascii="Arial" w:hAnsi="Arial" w:eastAsia="等线" w:cs="Arial"/>
          <w:sz w:val="22"/>
        </w:rPr>
        <w:t>答4：要要要要要。如果在平台里遇到自己比较烦的人，或者骚扰我的人，肯定很想拉黑屏蔽，希望ta从我的眼前消失。</w:t>
      </w:r>
    </w:p>
    <w:p w14:paraId="007ACF82">
      <w:pPr>
        <w:numPr>
          <w:ilvl w:val="0"/>
          <w:numId w:val="7"/>
        </w:numPr>
        <w:spacing w:before="120" w:after="120" w:line="288" w:lineRule="auto"/>
        <w:ind w:left="0"/>
        <w:jc w:val="left"/>
      </w:pPr>
      <w:r>
        <w:rPr>
          <w:rFonts w:ascii="Arial" w:hAnsi="Arial" w:eastAsia="等线" w:cs="Arial"/>
          <w:sz w:val="22"/>
        </w:rPr>
        <w:t>如果我们将“跑腿、组队、闲置、问询、失物招领”整合在一个APP里，你最担心它变得臃肿吗？你觉得哪些功能是“强刚需”，哪些是“偶尔用用就好”？</w:t>
      </w:r>
    </w:p>
    <w:p w14:paraId="21969C2E">
      <w:pPr>
        <w:spacing w:before="120" w:after="120" w:line="288" w:lineRule="auto"/>
        <w:ind w:left="0"/>
        <w:jc w:val="left"/>
      </w:pPr>
      <w:r>
        <w:rPr>
          <w:rFonts w:ascii="Arial" w:hAnsi="Arial" w:eastAsia="等线" w:cs="Arial"/>
          <w:sz w:val="22"/>
        </w:rPr>
        <w:t>答1：担心。毕竟它只是一个网页，眼花缭乱的可能不太好。但是从某种程度上，这些功能我都希望有，毕竟我现在可能用不到，但是真用到的时候我还是希望有这么一个平台。所以希望你们可以做到一个简洁和多功能的平衡。</w:t>
      </w:r>
    </w:p>
    <w:p w14:paraId="4F78EA18">
      <w:pPr>
        <w:spacing w:before="120" w:after="120" w:line="288" w:lineRule="auto"/>
        <w:ind w:left="0"/>
        <w:jc w:val="left"/>
      </w:pPr>
      <w:r>
        <w:rPr>
          <w:rFonts w:ascii="Arial" w:hAnsi="Arial" w:eastAsia="等线" w:cs="Arial"/>
          <w:sz w:val="22"/>
        </w:rPr>
        <w:t>答2：会；因为这样不仅会导致实现难度大幅增加（如后端架构，以及前端UI设计等），而且也会降低用户友好性，如果设计不当，可能会导致用户上手难度较高。我认为我们应该针对一个专门的痛点，做一个相比已有的软件更能切实解决用户痛点的产品（即小而精的方向）</w:t>
      </w:r>
    </w:p>
    <w:p w14:paraId="633A80D1">
      <w:pPr>
        <w:spacing w:before="120" w:after="120" w:line="288" w:lineRule="auto"/>
        <w:ind w:left="0"/>
        <w:jc w:val="left"/>
      </w:pPr>
      <w:r>
        <w:rPr>
          <w:rFonts w:ascii="Arial" w:hAnsi="Arial" w:eastAsia="等线" w:cs="Arial"/>
          <w:sz w:val="22"/>
        </w:rPr>
        <w:t>答3：可以都放在导航栏，逐个击破，击不破就显示“开发中”🌚。各种功能使用发帖时自定义的Tag进行分类</w:t>
      </w:r>
    </w:p>
    <w:p w14:paraId="1EEC3FB8">
      <w:pPr>
        <w:spacing w:before="120" w:after="120" w:line="288" w:lineRule="auto"/>
        <w:ind w:left="0"/>
        <w:jc w:val="left"/>
      </w:pPr>
      <w:r>
        <w:rPr>
          <w:rFonts w:ascii="Arial" w:hAnsi="Arial" w:eastAsia="等线" w:cs="Arial"/>
          <w:sz w:val="22"/>
        </w:rPr>
        <w:t>答4：臃肿好啊臃肿好，功能越多就代表受众范围越广，那么我的需求被更多人看到的可能性就越大，平台就越好用。功能越多越好，分板块罗列就好了。</w:t>
      </w:r>
    </w:p>
    <w:p w14:paraId="79248434">
      <w:pPr>
        <w:numPr>
          <w:ilvl w:val="0"/>
          <w:numId w:val="8"/>
        </w:numPr>
        <w:spacing w:before="120" w:after="120" w:line="288" w:lineRule="auto"/>
        <w:ind w:left="0"/>
        <w:jc w:val="left"/>
      </w:pPr>
      <w:r>
        <w:rPr>
          <w:rFonts w:ascii="Arial" w:hAnsi="Arial" w:eastAsia="等线" w:cs="Arial"/>
          <w:sz w:val="22"/>
        </w:rPr>
        <w:t xml:space="preserve"> 如果平台有一个‘互助榜’或者‘互助勋章’，会增加你的参与感吗？还是你觉得这很幼稚？或者你觉得应该引入一套积分系统吗来衡量活跃程度，热心程度等？</w:t>
      </w:r>
    </w:p>
    <w:p w14:paraId="03A63735">
      <w:pPr>
        <w:spacing w:before="120" w:after="120" w:line="288" w:lineRule="auto"/>
        <w:ind w:left="0"/>
        <w:jc w:val="left"/>
      </w:pPr>
      <w:r>
        <w:rPr>
          <w:rFonts w:ascii="Arial" w:hAnsi="Arial" w:eastAsia="等线" w:cs="Arial"/>
          <w:sz w:val="22"/>
        </w:rPr>
        <w:t>答1：至少你别搞个点击签到那我觉得太恶心了。我觉得现有校园集市就不错，发帖登录有点赞就直接加积分。</w:t>
      </w:r>
    </w:p>
    <w:p w14:paraId="76C384A4">
      <w:pPr>
        <w:spacing w:before="120" w:after="120" w:line="288" w:lineRule="auto"/>
        <w:ind w:left="0"/>
        <w:jc w:val="left"/>
      </w:pPr>
      <w:r>
        <w:rPr>
          <w:rFonts w:ascii="Arial" w:hAnsi="Arial" w:eastAsia="等线" w:cs="Arial"/>
          <w:sz w:val="22"/>
        </w:rPr>
        <w:t>答2：会增加参与感，但是我觉得应该允许用户自己选择是否加入排行榜，因为不排除会有那些做好事不留名的好心人，也会有想要通过这种方式来获得他人注意，进而结交朋友的同学，可以有选择性的加入来平衡这两者。此外，有关评分系统的评价也需要多元化，避免单一导致出现刷分行为，降低含金量</w:t>
      </w:r>
    </w:p>
    <w:p w14:paraId="5BE07A45">
      <w:pPr>
        <w:spacing w:before="120" w:after="120" w:line="288" w:lineRule="auto"/>
        <w:ind w:left="0"/>
        <w:jc w:val="left"/>
      </w:pPr>
      <w:r>
        <w:rPr>
          <w:rFonts w:ascii="Arial" w:hAnsi="Arial" w:eastAsia="等线" w:cs="Arial"/>
          <w:sz w:val="22"/>
        </w:rPr>
        <w:t>答3：会增加参与感。应该引入积分系统，但活跃程度和热心程度要分开衡量，活跃来源于发帖及帖子的影响力（浏览数、点赞、评论），热心程度来源于有”实质性帮助“（如跑腿、拼单等）的用户评价</w:t>
      </w:r>
    </w:p>
    <w:p w14:paraId="2122DF15">
      <w:pPr>
        <w:spacing w:before="120" w:after="120" w:line="288" w:lineRule="auto"/>
        <w:ind w:left="0"/>
        <w:jc w:val="left"/>
      </w:pPr>
      <w:r>
        <w:rPr>
          <w:rFonts w:ascii="Arial" w:hAnsi="Arial" w:eastAsia="等线" w:cs="Arial"/>
          <w:sz w:val="22"/>
        </w:rPr>
        <w:t>答4：会！ 就喜欢勋章啊、积分排行榜这些东西，会大大增加我的积极性！</w:t>
      </w:r>
    </w:p>
    <w:p w14:paraId="7ECC65F9">
      <w:pPr>
        <w:numPr>
          <w:ilvl w:val="0"/>
          <w:numId w:val="9"/>
        </w:numPr>
        <w:spacing w:before="120" w:after="120" w:line="288" w:lineRule="auto"/>
        <w:ind w:left="0"/>
        <w:jc w:val="left"/>
      </w:pPr>
      <w:r>
        <w:rPr>
          <w:rFonts w:ascii="Arial" w:hAnsi="Arial" w:eastAsia="等线" w:cs="Arial"/>
          <w:sz w:val="22"/>
        </w:rPr>
        <w:t>如果‘搭子’放了鸽子，或者‘闲置物品’货不对板，或者其他有违道德的行为，你希望平台封禁他的账号，还是扣除他的信用分，或是引入怎样的惩罚机制？</w:t>
      </w:r>
    </w:p>
    <w:p w14:paraId="3CD57C45">
      <w:pPr>
        <w:spacing w:before="120" w:after="120" w:line="288" w:lineRule="auto"/>
        <w:ind w:left="0"/>
        <w:jc w:val="left"/>
      </w:pPr>
      <w:r>
        <w:rPr>
          <w:rFonts w:ascii="Arial" w:hAnsi="Arial" w:eastAsia="等线" w:cs="Arial"/>
          <w:sz w:val="22"/>
        </w:rPr>
        <w:t>答1：来个互相评价系统吧，封号可能还是有难度。</w:t>
      </w:r>
    </w:p>
    <w:p w14:paraId="7E8D23F2">
      <w:pPr>
        <w:spacing w:before="120" w:after="120" w:line="288" w:lineRule="auto"/>
        <w:ind w:left="0"/>
        <w:jc w:val="left"/>
      </w:pPr>
      <w:r>
        <w:rPr>
          <w:rFonts w:ascii="Arial" w:hAnsi="Arial" w:eastAsia="等线" w:cs="Arial"/>
          <w:sz w:val="22"/>
        </w:rPr>
        <w:t>答2：我觉得看程度轻重吧，比如放鸽子可能是不得已而为之，这种可以扣除一定信誉分即可；但是如果是经常出现这类行为或者出现严重的道德问题，可能就需要面临封号处罚了</w:t>
      </w:r>
    </w:p>
    <w:p w14:paraId="4245DA95">
      <w:pPr>
        <w:spacing w:before="120" w:after="120" w:line="288" w:lineRule="auto"/>
        <w:ind w:left="0"/>
        <w:jc w:val="left"/>
      </w:pPr>
      <w:r>
        <w:rPr>
          <w:rFonts w:ascii="Arial" w:hAnsi="Arial" w:eastAsia="等线" w:cs="Arial"/>
          <w:sz w:val="22"/>
        </w:rPr>
        <w:t>答3：发帖者可对完成者进行评价，增减信用分。信用分的高低可以以头像框的形式展现出来，或作为个人主页的徽章</w:t>
      </w:r>
    </w:p>
    <w:p w14:paraId="1B1472D1">
      <w:pPr>
        <w:spacing w:before="120" w:after="120" w:line="288" w:lineRule="auto"/>
        <w:ind w:left="0"/>
        <w:jc w:val="left"/>
      </w:pPr>
      <w:r>
        <w:rPr>
          <w:rFonts w:ascii="Arial" w:hAnsi="Arial" w:eastAsia="等线" w:cs="Arial"/>
          <w:sz w:val="22"/>
        </w:rPr>
        <w:t>答4：扣除信用分就好吧  ，封号感觉罪不至此</w:t>
      </w:r>
    </w:p>
    <w:p w14:paraId="07A5DC56">
      <w:pPr>
        <w:numPr>
          <w:ilvl w:val="0"/>
          <w:numId w:val="10"/>
        </w:numPr>
        <w:spacing w:before="120" w:after="120" w:line="288" w:lineRule="auto"/>
        <w:ind w:left="0"/>
        <w:jc w:val="left"/>
      </w:pPr>
      <w:r>
        <w:rPr>
          <w:rFonts w:ascii="Arial" w:hAnsi="Arial" w:eastAsia="等线" w:cs="Arial"/>
          <w:sz w:val="22"/>
        </w:rPr>
        <w:t>你介意对方看到你的真实姓名和专业吗？你愿意展示一定的个人信息吗？或者必要时候再展示，无事发生时保持匿名？</w:t>
      </w:r>
    </w:p>
    <w:p w14:paraId="6E1D7373">
      <w:pPr>
        <w:spacing w:before="120" w:after="120" w:line="288" w:lineRule="auto"/>
        <w:ind w:left="0"/>
        <w:jc w:val="left"/>
      </w:pPr>
      <w:r>
        <w:rPr>
          <w:rFonts w:ascii="Arial" w:hAnsi="Arial" w:eastAsia="等线" w:cs="Arial"/>
          <w:sz w:val="22"/>
        </w:rPr>
        <w:t>答1：后者吧。正常发帖子就算了，但是涉及到交易这种，在有人接单之后应该互相展示个人信息。或者找搭子找队友这种，都应该展示。</w:t>
      </w:r>
    </w:p>
    <w:p w14:paraId="7F6D1A26">
      <w:pPr>
        <w:spacing w:before="120" w:after="120" w:line="288" w:lineRule="auto"/>
        <w:ind w:left="0"/>
        <w:jc w:val="left"/>
      </w:pPr>
      <w:r>
        <w:rPr>
          <w:rFonts w:ascii="Arial" w:hAnsi="Arial" w:eastAsia="等线" w:cs="Arial"/>
          <w:sz w:val="22"/>
        </w:rPr>
        <w:t>答2：介意看到真实姓名和专业，愿意展示一定的个人信息，如相关兴趣爱好等作为交友标签，但是为了保证个人失德行为有保底处罚机制，我觉得有必要在发生相关失德行为（视情节轻重）时公开姓名和专业等信息，这个是对这类行为最有效的保障，因此是有必要的</w:t>
      </w:r>
    </w:p>
    <w:p w14:paraId="5B1E3085">
      <w:pPr>
        <w:spacing w:before="120" w:after="120" w:line="288" w:lineRule="auto"/>
        <w:ind w:left="0"/>
        <w:jc w:val="left"/>
      </w:pPr>
      <w:r>
        <w:rPr>
          <w:rFonts w:ascii="Arial" w:hAnsi="Arial" w:eastAsia="等线" w:cs="Arial"/>
          <w:sz w:val="22"/>
        </w:rPr>
        <w:t>答3：根据个人发帖子的目的选择展示类型。发帖时可以自行选择使用1.注册该平台的用户信息 2.纯匿名 3.展示真实信息。</w:t>
      </w:r>
    </w:p>
    <w:p w14:paraId="32BF47A3">
      <w:pPr>
        <w:spacing w:before="120" w:after="120" w:line="288" w:lineRule="auto"/>
        <w:ind w:left="0"/>
        <w:jc w:val="left"/>
      </w:pPr>
      <w:r>
        <w:rPr>
          <w:rFonts w:ascii="Arial" w:hAnsi="Arial" w:eastAsia="等线" w:cs="Arial"/>
          <w:sz w:val="22"/>
        </w:rPr>
        <w:t>答4：我不介意对方看到我的专业，但是非常介意别人看到我的真实姓名，那他妈上个网跟tm裸奔似的。一直匿名吧，学号姓名都不能展示，年级专业我支持展示。</w:t>
      </w:r>
    </w:p>
    <w:p w14:paraId="40B24A81">
      <w:pPr>
        <w:spacing w:before="380" w:after="140" w:line="288" w:lineRule="auto"/>
        <w:ind w:left="0"/>
        <w:jc w:val="left"/>
        <w:outlineLvl w:val="0"/>
      </w:pPr>
      <w:bookmarkStart w:id="1" w:name="heading_1"/>
      <w:r>
        <w:rPr>
          <w:rFonts w:ascii="Arial" w:hAnsi="Arial" w:eastAsia="等线" w:cs="Arial"/>
          <w:b/>
          <w:sz w:val="36"/>
        </w:rPr>
        <w:t>问卷结果</w:t>
      </w:r>
      <w:bookmarkEnd w:id="1"/>
    </w:p>
    <w:p w14:paraId="4116AF5E">
      <w:pPr>
        <w:spacing w:before="120" w:after="120" w:line="288" w:lineRule="auto"/>
        <w:ind w:left="0"/>
      </w:pPr>
      <w:bookmarkStart w:id="2" w:name="_GoBack"/>
      <w:r>
        <w:object>
          <v:shape id="_x0000_i1025" o:spt="75" type="#_x0000_t75" style="height:197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bookmarkEnd w:id="2"/>
    </w:p>
    <w:p w14:paraId="0E7BEFC4">
      <w:pPr>
        <w:spacing w:after="120"/>
        <w:ind w:left="0"/>
        <w:jc w:val="center"/>
      </w:pPr>
      <w:r>
        <w:rPr>
          <w:rFonts w:ascii="Arial" w:hAnsi="Arial" w:eastAsia="等线" w:cs="Arial"/>
          <w:b/>
          <w:sz w:val="22"/>
        </w:rPr>
        <w:t>点击图片可查看完整电子表格</w:t>
      </w:r>
    </w:p>
    <w:p w14:paraId="1608C46E">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3C56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F8F2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0"/>
      <w:numFmt w:val="decimal"/>
      <w:lvlText w:val="%1."/>
      <w:lvlJc w:val="left"/>
      <w:rPr>
        <w:color w:val="3370FF"/>
      </w:rPr>
    </w:lvl>
  </w:abstractNum>
  <w:abstractNum w:abstractNumId="1">
    <w:nsid w:val="B5E306ED"/>
    <w:multiLevelType w:val="singleLevel"/>
    <w:tmpl w:val="B5E306ED"/>
    <w:lvl w:ilvl="0" w:tentative="0">
      <w:start w:val="5"/>
      <w:numFmt w:val="decimal"/>
      <w:lvlText w:val="%1."/>
      <w:lvlJc w:val="left"/>
      <w:rPr>
        <w:color w:val="3370FF"/>
      </w:rPr>
    </w:lvl>
  </w:abstractNum>
  <w:abstractNum w:abstractNumId="2">
    <w:nsid w:val="BF205925"/>
    <w:multiLevelType w:val="singleLevel"/>
    <w:tmpl w:val="BF205925"/>
    <w:lvl w:ilvl="0" w:tentative="0">
      <w:start w:val="4"/>
      <w:numFmt w:val="decimal"/>
      <w:lvlText w:val="%1."/>
      <w:lvlJc w:val="left"/>
      <w:rPr>
        <w:color w:val="3370FF"/>
      </w:rPr>
    </w:lvl>
  </w:abstractNum>
  <w:abstractNum w:abstractNumId="3">
    <w:nsid w:val="CF092B84"/>
    <w:multiLevelType w:val="singleLevel"/>
    <w:tmpl w:val="CF092B84"/>
    <w:lvl w:ilvl="0" w:tentative="0">
      <w:start w:val="2"/>
      <w:numFmt w:val="decimal"/>
      <w:lvlText w:val="%1."/>
      <w:lvlJc w:val="left"/>
      <w:rPr>
        <w:color w:val="3370FF"/>
      </w:rPr>
    </w:lvl>
  </w:abstractNum>
  <w:abstractNum w:abstractNumId="4">
    <w:nsid w:val="0053208E"/>
    <w:multiLevelType w:val="singleLevel"/>
    <w:tmpl w:val="0053208E"/>
    <w:lvl w:ilvl="0" w:tentative="0">
      <w:start w:val="1"/>
      <w:numFmt w:val="decimal"/>
      <w:lvlText w:val="%1."/>
      <w:lvlJc w:val="left"/>
      <w:rPr>
        <w:color w:val="3370FF"/>
      </w:rPr>
    </w:lvl>
  </w:abstractNum>
  <w:abstractNum w:abstractNumId="5">
    <w:nsid w:val="0248C179"/>
    <w:multiLevelType w:val="singleLevel"/>
    <w:tmpl w:val="0248C179"/>
    <w:lvl w:ilvl="0" w:tentative="0">
      <w:start w:val="9"/>
      <w:numFmt w:val="decimal"/>
      <w:lvlText w:val="%1."/>
      <w:lvlJc w:val="left"/>
      <w:rPr>
        <w:color w:val="3370FF"/>
      </w:rPr>
    </w:lvl>
  </w:abstractNum>
  <w:abstractNum w:abstractNumId="6">
    <w:nsid w:val="03D62ECE"/>
    <w:multiLevelType w:val="singleLevel"/>
    <w:tmpl w:val="03D62ECE"/>
    <w:lvl w:ilvl="0" w:tentative="0">
      <w:start w:val="6"/>
      <w:numFmt w:val="decimal"/>
      <w:lvlText w:val="%1."/>
      <w:lvlJc w:val="left"/>
      <w:rPr>
        <w:color w:val="3370FF"/>
      </w:rPr>
    </w:lvl>
  </w:abstractNum>
  <w:abstractNum w:abstractNumId="7">
    <w:nsid w:val="25B654F3"/>
    <w:multiLevelType w:val="singleLevel"/>
    <w:tmpl w:val="25B654F3"/>
    <w:lvl w:ilvl="0" w:tentative="0">
      <w:start w:val="7"/>
      <w:numFmt w:val="decimal"/>
      <w:lvlText w:val="%1."/>
      <w:lvlJc w:val="left"/>
      <w:rPr>
        <w:color w:val="3370FF"/>
      </w:rPr>
    </w:lvl>
  </w:abstractNum>
  <w:abstractNum w:abstractNumId="8">
    <w:nsid w:val="59ADCABA"/>
    <w:multiLevelType w:val="singleLevel"/>
    <w:tmpl w:val="59ADCABA"/>
    <w:lvl w:ilvl="0" w:tentative="0">
      <w:start w:val="3"/>
      <w:numFmt w:val="decimal"/>
      <w:lvlText w:val="%1."/>
      <w:lvlJc w:val="left"/>
      <w:rPr>
        <w:color w:val="3370FF"/>
      </w:rPr>
    </w:lvl>
  </w:abstractNum>
  <w:abstractNum w:abstractNumId="9">
    <w:nsid w:val="72183CF9"/>
    <w:multiLevelType w:val="singleLevel"/>
    <w:tmpl w:val="72183CF9"/>
    <w:lvl w:ilvl="0" w:tentative="0">
      <w:start w:val="8"/>
      <w:numFmt w:val="decimal"/>
      <w:lvlText w:val="%1."/>
      <w:lvlJc w:val="left"/>
      <w:rPr>
        <w:color w:val="3370FF"/>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242266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4817</Words>
  <Characters>4841</Characters>
  <TotalTime>2</TotalTime>
  <ScaleCrop>false</ScaleCrop>
  <LinksUpToDate>false</LinksUpToDate>
  <CharactersWithSpaces>4847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2026-04-18T14:58:00Z</dcterms:created>
  <dc:creator>Apache POI</dc:creator>
  <cp:lastModifiedBy>史益瑄</cp:lastModifiedBy>
  <dcterms:modified xsi:type="dcterms:W3CDTF">2026-04-18T15:00:34Z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eyJoZGlkIjoiOTc3M2Y5NzIzMDFlZjAyY2Q4Njk5ODkyYjFjNzBiNTQiLCJ1c2VySWQiOiIxNjkyNjg3MTE5In0=</vt:lpwstr>
  </property>
  <property fmtid="{D5CDD505-2E9C-101B-9397-08002B2CF9AE}" pid="3" name="KSOProductBuildVer">
    <vt:lpwstr>2052-12.1.0.23542</vt:lpwstr>
  </property>
  <property fmtid="{D5CDD505-2E9C-101B-9397-08002B2CF9AE}" pid="4" name="ICV">
    <vt:lpwstr>4A6A26FD72C34148862BE0D65D06CC2B_12</vt:lpwstr>
  </property>
</Properties>
</file>